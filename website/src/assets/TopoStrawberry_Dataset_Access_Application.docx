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276B4A9">
      <w:pPr>
        <w:spacing w:after="40"/>
        <w:jc w:val="center"/>
        <w:rPr>
          <w:rFonts w:hint="default" w:ascii="Times New Roman" w:hAnsi="Times New Roman" w:eastAsia="SimSun" w:cs="Times New Roman"/>
          <w:lang w:val="en-US" w:eastAsia="zh-CN"/>
        </w:rPr>
      </w:pPr>
      <w:r>
        <w:rPr>
          <w:rFonts w:hint="eastAsia" w:ascii="Times New Roman" w:hAnsi="Times New Roman" w:eastAsia="SimSun" w:cs="Times New Roman"/>
          <w:b/>
          <w:i w:val="0"/>
          <w:color w:val="2E75B6"/>
          <w:sz w:val="24"/>
          <w:lang w:val="en-US" w:eastAsia="zh-CN"/>
        </w:rPr>
        <w:t>TopoStrawberry-RGBD dataset</w:t>
      </w:r>
      <w:r>
        <w:rPr>
          <w:rFonts w:hint="default" w:ascii="Times New Roman" w:hAnsi="Times New Roman" w:cs="Times New Roman"/>
          <w:b/>
          <w:i w:val="0"/>
          <w:color w:val="2E75B6"/>
          <w:sz w:val="24"/>
        </w:rPr>
        <w:t/>
      </w:r>
      <w:r>
        <w:rPr>
          <w:rFonts w:hint="eastAsia" w:ascii="Times New Roman" w:hAnsi="Times New Roman" w:eastAsia="SimSun" w:cs="Times New Roman"/>
          <w:b/>
          <w:i w:val="0"/>
          <w:color w:val="2E75B6"/>
          <w:sz w:val="24"/>
          <w:lang w:val="en-US" w:eastAsia="zh-CN"/>
        </w:rPr>
        <w:t/>
      </w:r>
    </w:p>
    <w:p w14:paraId="6A23672A">
      <w:pPr>
        <w:spacing w:after="40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i w:val="0"/>
          <w:color w:val="1F2937"/>
          <w:sz w:val="42"/>
        </w:rPr>
        <w:t>Non-Commercial Research Data Access Application</w:t>
      </w:r>
    </w:p>
    <w:p w14:paraId="0763C755">
      <w:pPr>
        <w:spacing w:after="160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 w:val="0"/>
          <w:i/>
          <w:color w:val="667085"/>
          <w:sz w:val="20"/>
        </w:rPr>
        <w:t>For non-commercial scientific research and educational use only</w:t>
      </w:r>
    </w:p>
    <w:tbl>
      <w:tblPr>
        <w:tblStyle w:val="33"/>
        <w:tblW w:w="1015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52"/>
      </w:tblGrid>
      <w:tr w14:paraId="185E6F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2" w:type="dxa"/>
            <w:shd w:val="clear" w:color="auto" w:fill="EAF1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6CEA4C8">
            <w:pPr>
              <w:rPr>
                <w:rFonts w:hint="default" w:ascii="Times New Roman" w:hAnsi="Times New Roman" w:cs="Times New Roman"/>
                <w:b w:val="0"/>
                <w:i w:val="0"/>
                <w:color w:val="24527A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i w:val="0"/>
                <w:color w:val="24527A"/>
                <w:sz w:val="24"/>
                <w:szCs w:val="24"/>
              </w:rPr>
              <w:t>All fields marked * are required. Submission does not guarantee access</w:t>
            </w:r>
            <w:r>
              <w:rPr>
                <w:rFonts w:hint="eastAsia" w:ascii="Times New Roman" w:hAnsi="Times New Roman" w:eastAsia="SimSun" w:cs="Times New Roman"/>
                <w:b w:val="0"/>
                <w:i w:val="0"/>
                <w:color w:val="24527A"/>
                <w:sz w:val="24"/>
                <w:szCs w:val="24"/>
                <w:lang w:val="en-US" w:eastAsia="zh-CN"/>
              </w:rPr>
              <w:t>. A</w:t>
            </w:r>
            <w:r>
              <w:rPr>
                <w:rFonts w:hint="default" w:ascii="Times New Roman" w:hAnsi="Times New Roman" w:cs="Times New Roman"/>
                <w:b w:val="0"/>
                <w:i w:val="0"/>
                <w:color w:val="24527A"/>
                <w:sz w:val="24"/>
                <w:szCs w:val="24"/>
              </w:rPr>
              <w:t>pplications are reviewed for non-commercial research and educational use.</w:t>
            </w:r>
          </w:p>
          <w:p w14:paraId="200F90BE">
            <w:pPr>
              <w:rPr>
                <w:rFonts w:hint="default" w:ascii="Times New Roman" w:hAnsi="Times New Roman" w:cs="Times New Roman"/>
                <w:b w:val="0"/>
                <w:i w:val="0"/>
                <w:color w:val="24527A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i w:val="0"/>
                <w:color w:val="24527A"/>
                <w:sz w:val="24"/>
                <w:szCs w:val="24"/>
              </w:rPr>
              <w:t xml:space="preserve">The information provided in this form will be used solely to review the application, manage </w:t>
            </w:r>
            <w:r>
              <w:rPr>
                <w:rFonts w:hint="eastAsia" w:ascii="Times New Roman" w:hAnsi="Times New Roman" w:eastAsia="SimSun" w:cs="Times New Roman"/>
                <w:b w:val="0"/>
                <w:i w:val="0"/>
                <w:color w:val="24527A"/>
                <w:sz w:val="24"/>
                <w:szCs w:val="24"/>
                <w:lang w:val="en-US" w:eastAsia="zh-CN"/>
              </w:rPr>
              <w:t>d</w:t>
            </w:r>
            <w:r>
              <w:rPr>
                <w:rFonts w:hint="default" w:ascii="Times New Roman" w:hAnsi="Times New Roman" w:cs="Times New Roman"/>
                <w:b w:val="0"/>
                <w:i w:val="0"/>
                <w:color w:val="24527A"/>
                <w:sz w:val="24"/>
                <w:szCs w:val="24"/>
              </w:rPr>
              <w:t>ataset access, and maintain access records.</w:t>
            </w:r>
          </w:p>
        </w:tc>
      </w:tr>
    </w:tbl>
    <w:p w14:paraId="59164020">
      <w:pPr>
        <w:pStyle w:val="3"/>
        <w:keepNext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 Applicant Information</w:t>
      </w:r>
    </w:p>
    <w:tbl>
      <w:tblPr>
        <w:tblStyle w:val="33"/>
        <w:tblW w:w="1015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49"/>
        <w:gridCol w:w="7603"/>
      </w:tblGrid>
      <w:tr w14:paraId="0D815A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0" w:hRule="atLeast"/>
          <w:jc w:val="center"/>
        </w:trPr>
        <w:tc>
          <w:tcPr>
            <w:tcW w:w="2549" w:type="dxa"/>
            <w:shd w:val="clear" w:color="auto" w:fill="F4F7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513D967">
            <w:pPr>
              <w:spacing w:after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i w:val="0"/>
                <w:color w:val="1F2937"/>
                <w:sz w:val="24"/>
                <w:szCs w:val="24"/>
              </w:rPr>
              <w:t>Full name *</w:t>
            </w:r>
          </w:p>
        </w:tc>
        <w:tc>
          <w:tcPr>
            <w:tcW w:w="7603" w:type="dxa"/>
            <w:shd w:val="clear" w:color="auto" w:fill="F4F7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4DD3061">
            <w:pPr>
              <w:spacing w:after="0"/>
              <w:rPr>
                <w:rFonts w:hint="default" w:ascii="Times New Roman" w:hAnsi="Times New Roman" w:cs="Times New Roman"/>
              </w:rPr>
            </w:pPr>
          </w:p>
        </w:tc>
      </w:tr>
      <w:tr w14:paraId="020D83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0" w:hRule="atLeast"/>
          <w:jc w:val="center"/>
        </w:trPr>
        <w:tc>
          <w:tcPr>
            <w:tcW w:w="2549" w:type="dxa"/>
            <w:shd w:val="clear" w:color="auto" w:fill="F4F7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F563F7D">
            <w:pPr>
              <w:spacing w:after="0"/>
              <w:jc w:val="left"/>
              <w:rPr>
                <w:rFonts w:hint="default" w:ascii="Times New Roman" w:hAnsi="Times New Roman" w:cs="Times New Roman"/>
                <w:b/>
                <w:i w:val="0"/>
                <w:color w:val="1F2937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i w:val="0"/>
                <w:color w:val="1F2937"/>
                <w:sz w:val="24"/>
                <w:szCs w:val="24"/>
                <w:lang w:val="en-US" w:eastAsia="zh-CN"/>
              </w:rPr>
              <w:t>Organization</w:t>
            </w:r>
            <w:r>
              <w:rPr>
                <w:rFonts w:hint="default" w:ascii="Times New Roman" w:hAnsi="Times New Roman" w:cs="Times New Roman"/>
                <w:b/>
                <w:i w:val="0"/>
                <w:color w:val="1F2937"/>
                <w:sz w:val="24"/>
                <w:szCs w:val="24"/>
              </w:rPr>
              <w:t xml:space="preserve"> *</w:t>
            </w:r>
          </w:p>
        </w:tc>
        <w:tc>
          <w:tcPr>
            <w:tcW w:w="7603" w:type="dxa"/>
            <w:shd w:val="clear" w:color="auto" w:fill="F4F7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B085148">
            <w:pPr>
              <w:spacing w:after="0"/>
              <w:rPr>
                <w:rFonts w:hint="default" w:ascii="Times New Roman" w:hAnsi="Times New Roman" w:cs="Times New Roman"/>
                <w:b/>
                <w:i w:val="0"/>
                <w:color w:val="1F2937"/>
                <w:sz w:val="18"/>
              </w:rPr>
            </w:pPr>
          </w:p>
        </w:tc>
      </w:tr>
      <w:tr w14:paraId="0396E1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0" w:hRule="atLeast"/>
          <w:jc w:val="center"/>
        </w:trPr>
        <w:tc>
          <w:tcPr>
            <w:tcW w:w="2549" w:type="dxa"/>
            <w:shd w:val="clear" w:color="auto" w:fill="F4F7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7AC6109">
            <w:pPr>
              <w:spacing w:after="0"/>
              <w:jc w:val="left"/>
              <w:rPr>
                <w:rFonts w:hint="default" w:ascii="Times New Roman" w:hAnsi="Times New Roman" w:cs="Times New Roman"/>
                <w:b/>
                <w:i w:val="0"/>
                <w:color w:val="1F2937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i w:val="0"/>
                <w:color w:val="1F2937"/>
                <w:sz w:val="24"/>
                <w:szCs w:val="24"/>
              </w:rPr>
              <w:t>Email address *</w:t>
            </w:r>
          </w:p>
        </w:tc>
        <w:tc>
          <w:tcPr>
            <w:tcW w:w="7603" w:type="dxa"/>
            <w:shd w:val="clear" w:color="auto" w:fill="F4F7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B38D96D">
            <w:pPr>
              <w:spacing w:after="0"/>
              <w:rPr>
                <w:rFonts w:hint="default" w:ascii="Times New Roman" w:hAnsi="Times New Roman" w:cs="Times New Roman"/>
                <w:b/>
                <w:i w:val="0"/>
                <w:color w:val="1F2937"/>
                <w:sz w:val="18"/>
              </w:rPr>
            </w:pPr>
          </w:p>
        </w:tc>
      </w:tr>
    </w:tbl>
    <w:p w14:paraId="19D7A423">
      <w:pPr>
        <w:pStyle w:val="3"/>
        <w:keepNext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 Research Project Information</w:t>
      </w:r>
    </w:p>
    <w:p w14:paraId="01280DA9">
      <w:pPr>
        <w:spacing w:before="60" w:after="20"/>
        <w:rPr>
          <w:rFonts w:hint="default" w:ascii="Times New Roman" w:hAnsi="Times New Roman" w:cs="Times New Roman"/>
          <w:color w:val="262626" w:themeColor="text1" w:themeTint="D9"/>
          <w:sz w:val="24"/>
          <w:szCs w:val="24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</w:pPr>
      <w:r>
        <w:rPr>
          <w:rFonts w:hint="default" w:ascii="Times New Roman" w:hAnsi="Times New Roman" w:cs="Times New Roman"/>
          <w:b/>
          <w:i w:val="0"/>
          <w:color w:val="1F2937"/>
          <w:sz w:val="28"/>
          <w:szCs w:val="28"/>
        </w:rPr>
        <w:t>2.1 Project Title *</w:t>
      </w:r>
      <w:r>
        <w:rPr>
          <w:rFonts w:hint="default" w:ascii="Times New Roman" w:hAnsi="Times New Roman" w:cs="Times New Roman"/>
          <w:b w:val="0"/>
          <w:i w:val="0"/>
          <w:color w:val="667085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b w:val="0"/>
          <w:i w:val="0"/>
          <w:color w:val="262626" w:themeColor="text1" w:themeTint="D9"/>
          <w:sz w:val="24"/>
          <w:szCs w:val="24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>Please provide the title of the research project.</w:t>
      </w:r>
    </w:p>
    <w:tbl>
      <w:tblPr>
        <w:tblStyle w:val="33"/>
        <w:tblW w:w="1015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52"/>
      </w:tblGrid>
      <w:tr w14:paraId="20A4F1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2" w:type="dxa"/>
            <w:shd w:val="clear" w:color="auto" w:fill="F4F7F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31207C8A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</w:tr>
    </w:tbl>
    <w:p w14:paraId="60B92D62">
      <w:pPr>
        <w:spacing w:before="60" w:after="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i w:val="0"/>
          <w:color w:val="1F2937"/>
          <w:sz w:val="28"/>
          <w:szCs w:val="28"/>
        </w:rPr>
        <w:t>2.2 Research Objective *</w:t>
      </w:r>
      <w:r>
        <w:rPr>
          <w:rFonts w:hint="default" w:ascii="Times New Roman" w:hAnsi="Times New Roman" w:cs="Times New Roman"/>
          <w:b w:val="0"/>
          <w:i w:val="0"/>
          <w:color w:val="667085"/>
          <w:sz w:val="17"/>
        </w:rPr>
        <w:br w:type="textWrapping"/>
      </w:r>
      <w:r>
        <w:rPr>
          <w:rFonts w:hint="default" w:ascii="Times New Roman" w:hAnsi="Times New Roman" w:cs="Times New Roman"/>
          <w:b w:val="0"/>
          <w:i w:val="0"/>
          <w:color w:val="262626" w:themeColor="text1" w:themeTint="D9"/>
          <w:sz w:val="24"/>
          <w:szCs w:val="24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>Briefly describe the research objective and the problem to be investigated.</w:t>
      </w:r>
    </w:p>
    <w:tbl>
      <w:tblPr>
        <w:tblStyle w:val="33"/>
        <w:tblW w:w="1015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52"/>
      </w:tblGrid>
      <w:tr w14:paraId="1D7C3A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2" w:type="dxa"/>
            <w:shd w:val="clear" w:color="auto" w:fill="F4F7F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4BED246B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</w:tr>
    </w:tbl>
    <w:p w14:paraId="54ABF358">
      <w:pPr>
        <w:spacing w:before="60" w:after="20"/>
        <w:rPr>
          <w:rFonts w:hint="default" w:ascii="Times New Roman" w:hAnsi="Times New Roman" w:cs="Times New Roman"/>
          <w:color w:val="262626" w:themeColor="text1" w:themeTint="D9"/>
          <w:sz w:val="24"/>
          <w:szCs w:val="24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</w:pPr>
      <w:r>
        <w:rPr>
          <w:rFonts w:hint="default" w:ascii="Times New Roman" w:hAnsi="Times New Roman" w:cs="Times New Roman"/>
          <w:b/>
          <w:i w:val="0"/>
          <w:color w:val="1F2937"/>
          <w:sz w:val="28"/>
          <w:szCs w:val="28"/>
        </w:rPr>
        <w:t>2.</w:t>
      </w:r>
      <w:r>
        <w:rPr>
          <w:rFonts w:hint="eastAsia" w:ascii="Times New Roman" w:hAnsi="Times New Roman" w:eastAsia="SimSun" w:cs="Times New Roman"/>
          <w:b/>
          <w:i w:val="0"/>
          <w:color w:val="1F2937"/>
          <w:sz w:val="28"/>
          <w:szCs w:val="28"/>
          <w:lang w:val="en-US" w:eastAsia="zh-CN"/>
        </w:rPr>
        <w:t>3</w:t>
      </w:r>
      <w:r>
        <w:rPr>
          <w:rFonts w:hint="default" w:ascii="Times New Roman" w:hAnsi="Times New Roman" w:cs="Times New Roman"/>
          <w:b/>
          <w:i w:val="0"/>
          <w:color w:val="1F2937"/>
          <w:sz w:val="28"/>
          <w:szCs w:val="28"/>
        </w:rPr>
        <w:t xml:space="preserve"> Why This Dataset Is Necessary *</w:t>
      </w:r>
      <w:r>
        <w:rPr>
          <w:rFonts w:hint="default" w:ascii="Times New Roman" w:hAnsi="Times New Roman" w:cs="Times New Roman"/>
          <w:b w:val="0"/>
          <w:i w:val="0"/>
          <w:color w:val="667085"/>
          <w:sz w:val="17"/>
        </w:rPr>
        <w:br w:type="textWrapping"/>
      </w:r>
      <w:r>
        <w:rPr>
          <w:rFonts w:hint="default" w:ascii="Times New Roman" w:hAnsi="Times New Roman" w:cs="Times New Roman"/>
          <w:b w:val="0"/>
          <w:i w:val="0"/>
          <w:color w:val="262626" w:themeColor="text1" w:themeTint="D9"/>
          <w:sz w:val="24"/>
          <w:szCs w:val="24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 xml:space="preserve">Explain why access to </w:t>
      </w:r>
      <w:r>
        <w:rPr>
          <w:rFonts w:hint="eastAsia" w:ascii="Times New Roman" w:hAnsi="Times New Roman" w:eastAsia="SimSun" w:cs="Times New Roman"/>
          <w:b w:val="0"/>
          <w:i w:val="0"/>
          <w:color w:val="262626" w:themeColor="text1" w:themeTint="D9"/>
          <w:sz w:val="24"/>
          <w:szCs w:val="24"/>
          <w:lang w:val="en-US" w:eastAsia="zh-CN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>TopoStrawberry-RGBD dataset</w:t>
      </w:r>
      <w:r>
        <w:rPr>
          <w:rFonts w:hint="default" w:ascii="Times New Roman" w:hAnsi="Times New Roman" w:cs="Times New Roman"/>
          <w:b w:val="0"/>
          <w:i w:val="0"/>
          <w:color w:val="262626" w:themeColor="text1" w:themeTint="D9"/>
          <w:sz w:val="24"/>
          <w:szCs w:val="24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/>
      </w:r>
      <w:r>
        <w:rPr>
          <w:rFonts w:hint="eastAsia" w:ascii="Times New Roman" w:hAnsi="Times New Roman" w:eastAsia="SimSun" w:cs="Times New Roman"/>
          <w:b w:val="0"/>
          <w:i w:val="0"/>
          <w:color w:val="262626" w:themeColor="text1" w:themeTint="D9"/>
          <w:sz w:val="24"/>
          <w:szCs w:val="24"/>
          <w:lang w:val="en-US" w:eastAsia="zh-CN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/>
      </w:r>
      <w:r>
        <w:rPr>
          <w:rFonts w:hint="default" w:ascii="Times New Roman" w:hAnsi="Times New Roman" w:cs="Times New Roman"/>
          <w:b w:val="0"/>
          <w:i w:val="0"/>
          <w:color w:val="262626" w:themeColor="text1" w:themeTint="D9"/>
          <w:sz w:val="24"/>
          <w:szCs w:val="24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 xml:space="preserve"> is necessary for the proposed research.</w:t>
      </w:r>
    </w:p>
    <w:tbl>
      <w:tblPr>
        <w:tblStyle w:val="33"/>
        <w:tblW w:w="1015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52"/>
      </w:tblGrid>
      <w:tr w14:paraId="1CA049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2" w:type="dxa"/>
            <w:shd w:val="clear" w:color="auto" w:fill="F4F7F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24A0AD42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</w:tr>
    </w:tbl>
    <w:p w14:paraId="145FCB01">
      <w:pPr>
        <w:spacing w:before="60" w:after="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br w:type="page"/>
      </w:r>
    </w:p>
    <w:p w14:paraId="6B39B5DE">
      <w:pPr>
        <w:pStyle w:val="3"/>
        <w:keepNext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3. Terms of Use</w:t>
      </w:r>
    </w:p>
    <w:p w14:paraId="1C035B53">
      <w:pPr>
        <w:spacing w:after="80"/>
        <w:rPr>
          <w:rFonts w:hint="default" w:ascii="Times New Roman" w:hAnsi="Times New Roman" w:cs="Times New Roman"/>
          <w:color w:val="262626" w:themeColor="text1" w:themeTint="D9"/>
          <w:sz w:val="24"/>
          <w:szCs w:val="24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</w:pPr>
      <w:r>
        <w:rPr>
          <w:rFonts w:hint="default" w:ascii="Times New Roman" w:hAnsi="Times New Roman" w:cs="Times New Roman"/>
          <w:b w:val="0"/>
          <w:i/>
          <w:color w:val="262626" w:themeColor="text1" w:themeTint="D9"/>
          <w:sz w:val="24"/>
          <w:szCs w:val="24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 xml:space="preserve">Access to and use of </w:t>
      </w:r>
      <w:r>
        <w:rPr>
          <w:rFonts w:hint="eastAsia" w:ascii="Times New Roman" w:hAnsi="Times New Roman" w:eastAsia="SimSun" w:cs="Times New Roman"/>
          <w:b w:val="0"/>
          <w:i/>
          <w:color w:val="262626" w:themeColor="text1" w:themeTint="D9"/>
          <w:sz w:val="24"/>
          <w:szCs w:val="24"/>
          <w:lang w:val="en-US" w:eastAsia="zh-CN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>TopoStrawberry-RGBD dataset</w:t>
      </w:r>
      <w:r>
        <w:rPr>
          <w:rFonts w:hint="default" w:ascii="Times New Roman" w:hAnsi="Times New Roman" w:cs="Times New Roman"/>
          <w:b w:val="0"/>
          <w:i/>
          <w:color w:val="262626" w:themeColor="text1" w:themeTint="D9"/>
          <w:sz w:val="24"/>
          <w:szCs w:val="24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/>
      </w:r>
      <w:r>
        <w:rPr>
          <w:rFonts w:hint="eastAsia" w:ascii="Times New Roman" w:hAnsi="Times New Roman" w:eastAsia="SimSun" w:cs="Times New Roman"/>
          <w:b w:val="0"/>
          <w:i/>
          <w:color w:val="262626" w:themeColor="text1" w:themeTint="D9"/>
          <w:sz w:val="24"/>
          <w:szCs w:val="24"/>
          <w:lang w:val="en-US" w:eastAsia="zh-CN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b w:val="0"/>
          <w:i/>
          <w:color w:val="262626" w:themeColor="text1" w:themeTint="D9"/>
          <w:sz w:val="24"/>
          <w:szCs w:val="24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>are subject to the following conditions.</w:t>
      </w:r>
    </w:p>
    <w:p w14:paraId="53653BEF">
      <w:pPr>
        <w:spacing w:after="80"/>
        <w:rPr>
          <w:rFonts w:hint="default" w:ascii="Times New Roman" w:hAnsi="Times New Roman" w:cs="Times New Roman"/>
          <w:color w:val="262626" w:themeColor="text1" w:themeTint="D9"/>
          <w:sz w:val="24"/>
          <w:szCs w:val="24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</w:pPr>
      <w:r>
        <w:rPr>
          <w:rFonts w:hint="default" w:ascii="Times New Roman" w:hAnsi="Times New Roman" w:cs="Times New Roman"/>
          <w:b w:val="0"/>
          <w:i/>
          <w:color w:val="262626" w:themeColor="text1" w:themeTint="D9"/>
          <w:sz w:val="24"/>
          <w:szCs w:val="24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>Dataset license: CC BY-NC 4.0.</w:t>
      </w:r>
      <w:r>
        <w:rPr>
          <w:rFonts w:hint="eastAsia" w:ascii="Times New Roman" w:hAnsi="Times New Roman" w:eastAsia="SimSun" w:cs="Times New Roman"/>
          <w:b w:val="0"/>
          <w:i/>
          <w:color w:val="262626" w:themeColor="text1" w:themeTint="D9"/>
          <w:sz w:val="24"/>
          <w:szCs w:val="24"/>
          <w:lang w:val="en-US" w:eastAsia="zh-CN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 xml:space="preserve">
</w:t>
      </w:r>
      <w:r>
        <w:rPr>
          <w:rFonts w:hint="default" w:ascii="Times New Roman" w:hAnsi="Times New Roman" w:cs="Times New Roman"/>
          <w:b w:val="0"/>
          <w:i/>
          <w:color w:val="262626" w:themeColor="text1" w:themeTint="D9"/>
          <w:sz w:val="24"/>
          <w:szCs w:val="24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 xml:space="preserve">
</w:t>
      </w:r>
      <w:r>
        <w:rPr>
          <w:rFonts w:hint="eastAsia" w:ascii="Times New Roman" w:hAnsi="Times New Roman" w:eastAsia="SimSun" w:cs="Times New Roman"/>
          <w:b w:val="0"/>
          <w:i/>
          <w:color w:val="262626" w:themeColor="text1" w:themeTint="D9"/>
          <w:sz w:val="24"/>
          <w:szCs w:val="24"/>
          <w:lang w:val="en-US" w:eastAsia="zh-CN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 xml:space="preserve">
        </w:t>
      </w:r>
      <w:r>
        <w:rPr>
          <w:rFonts w:hint="default" w:ascii="Times New Roman" w:hAnsi="Times New Roman" w:cs="Times New Roman"/>
          <w:b w:val="0"/>
          <w:i/>
          <w:color w:val="262626" w:themeColor="text1" w:themeTint="D9"/>
          <w:sz w:val="24"/>
          <w:szCs w:val="24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 xml:space="preserve">
</w:t>
      </w:r>
    </w:p>
    <w:p w14:paraId="31DA444D">
      <w:pPr>
        <w:pStyle w:val="4"/>
        <w:keepNext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3.1  Approved Non-Commercial Use</w:t>
      </w:r>
    </w:p>
    <w:p w14:paraId="6ED31651">
      <w:pPr>
        <w:spacing w:after="80" w:line="252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The </w:t>
      </w:r>
      <w:r>
        <w:rPr>
          <w:rFonts w:hint="eastAsia" w:ascii="Times New Roman" w:hAnsi="Times New Roman" w:eastAsia="SimSun" w:cs="Times New Roman"/>
          <w:sz w:val="24"/>
          <w:szCs w:val="24"/>
          <w:lang w:val="en-US" w:eastAsia="zh-CN"/>
        </w:rPr>
        <w:t>d</w:t>
      </w:r>
      <w:r>
        <w:rPr>
          <w:rFonts w:hint="default" w:ascii="Times New Roman" w:hAnsi="Times New Roman" w:cs="Times New Roman"/>
          <w:sz w:val="24"/>
          <w:szCs w:val="24"/>
        </w:rPr>
        <w:t>ataset may be used solely for the approved non-commercial scientific research, academic study, or non-profit teaching described in this application. Commercial use is not permitted under this application. Any request for commercial use must be submitted separately to the data provider.</w:t>
      </w:r>
    </w:p>
    <w:p w14:paraId="7435BE1F">
      <w:pPr>
        <w:pStyle w:val="4"/>
        <w:keepNext/>
        <w:rPr>
          <w:rFonts w:hint="default" w:ascii="Times New Roman" w:hAnsi="Times New Roman" w:cs="Times New Roman"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hint="default" w:ascii="Times New Roman" w:hAnsi="Times New Roman" w:cs="Times New Roman"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3.2  No Transfer or Redistribution</w:t>
      </w:r>
    </w:p>
    <w:p w14:paraId="5171FC48">
      <w:pPr>
        <w:spacing w:after="80" w:line="252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Access is granted only to the applicant. Other researchers who require direct access should submit a separate application. The </w:t>
      </w:r>
      <w:r>
        <w:rPr>
          <w:rFonts w:hint="eastAsia" w:ascii="Times New Roman" w:hAnsi="Times New Roman" w:eastAsia="SimSun" w:cs="Times New Roman"/>
          <w:sz w:val="24"/>
          <w:szCs w:val="24"/>
          <w:lang w:val="en-US" w:eastAsia="zh-CN"/>
        </w:rPr>
        <w:t>d</w:t>
      </w:r>
      <w:r>
        <w:rPr>
          <w:rFonts w:hint="default" w:ascii="Times New Roman" w:hAnsi="Times New Roman" w:cs="Times New Roman"/>
          <w:sz w:val="24"/>
          <w:szCs w:val="24"/>
        </w:rPr>
        <w:t>ataset may not be transferred, resold, sublicensed, publicly uploaded, or redistributed in whole or in substantial part.</w:t>
      </w:r>
    </w:p>
    <w:p w14:paraId="4D0EECB3">
      <w:pPr>
        <w:pStyle w:val="4"/>
        <w:keepNext/>
        <w:rPr>
          <w:rFonts w:hint="default" w:ascii="Times New Roman" w:hAnsi="Times New Roman" w:cs="Times New Roman"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hint="default" w:ascii="Times New Roman" w:hAnsi="Times New Roman" w:cs="Times New Roman"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3.3  Attribution and Citation</w:t>
      </w:r>
    </w:p>
    <w:p w14:paraId="24DBACF7">
      <w:pPr>
        <w:spacing w:after="80" w:line="252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Publications, theses, reports, and presentations that use the </w:t>
      </w:r>
      <w:r>
        <w:rPr>
          <w:rFonts w:hint="eastAsia" w:ascii="Times New Roman" w:hAnsi="Times New Roman" w:eastAsia="SimSun" w:cs="Times New Roman"/>
          <w:sz w:val="24"/>
          <w:szCs w:val="24"/>
          <w:lang w:val="en-US" w:eastAsia="zh-CN"/>
        </w:rPr>
        <w:t>d</w:t>
      </w:r>
      <w:r>
        <w:rPr>
          <w:rFonts w:hint="default" w:ascii="Times New Roman" w:hAnsi="Times New Roman" w:cs="Times New Roman"/>
          <w:sz w:val="24"/>
          <w:szCs w:val="24"/>
        </w:rPr>
        <w:t xml:space="preserve">ataset must acknowledge </w:t>
      </w:r>
      <w:r>
        <w:rPr>
          <w:rFonts w:hint="eastAsia" w:ascii="Times New Roman" w:hAnsi="Times New Roman" w:eastAsia="SimSun" w:cs="Times New Roman"/>
          <w:sz w:val="24"/>
          <w:szCs w:val="24"/>
          <w:lang w:val="en-US" w:eastAsia="zh-CN"/>
        </w:rPr>
        <w:t>TopoStrawberry-RGBD dataset</w:t>
      </w:r>
      <w:r>
        <w:rPr>
          <w:rFonts w:hint="default" w:ascii="Times New Roman" w:hAnsi="Times New Roman" w:cs="Times New Roman"/>
          <w:sz w:val="24"/>
          <w:szCs w:val="24"/>
        </w:rPr>
        <w:t/>
      </w:r>
      <w:r>
        <w:rPr>
          <w:rFonts w:hint="eastAsia" w:ascii="Times New Roman" w:hAnsi="Times New Roman" w:eastAsia="SimSun" w:cs="Times New Roman"/>
          <w:sz w:val="24"/>
          <w:szCs w:val="24"/>
          <w:lang w:val="en-US" w:eastAsia="zh-CN"/>
        </w:rPr>
        <w:t/>
      </w:r>
      <w:r>
        <w:rPr>
          <w:rFonts w:hint="default" w:ascii="Times New Roman" w:hAnsi="Times New Roman" w:cs="Times New Roman"/>
          <w:sz w:val="24"/>
          <w:szCs w:val="24"/>
        </w:rPr>
        <w:t xml:space="preserve"> and cite the associated dataset paper. Complete citation information will be provided on the </w:t>
      </w:r>
      <w:r>
        <w:rPr>
          <w:rFonts w:hint="eastAsia" w:ascii="Times New Roman" w:hAnsi="Times New Roman" w:eastAsia="SimSun" w:cs="Times New Roman"/>
          <w:sz w:val="24"/>
          <w:szCs w:val="24"/>
          <w:lang w:val="en-US" w:eastAsia="zh-CN"/>
        </w:rPr>
        <w:t>d</w:t>
      </w:r>
      <w:r>
        <w:rPr>
          <w:rFonts w:hint="default" w:ascii="Times New Roman" w:hAnsi="Times New Roman" w:cs="Times New Roman"/>
          <w:sz w:val="24"/>
          <w:szCs w:val="24"/>
        </w:rPr>
        <w:t>ataset website once the paper becomes available.</w:t>
      </w:r>
    </w:p>
    <w:p w14:paraId="36A5F587">
      <w:pPr>
        <w:pStyle w:val="4"/>
        <w:keepNext/>
        <w:rPr>
          <w:rFonts w:hint="default" w:ascii="Times New Roman" w:hAnsi="Times New Roman" w:cs="Times New Roman"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hint="default" w:ascii="Times New Roman" w:hAnsi="Times New Roman" w:cs="Times New Roman"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3.4  Data Security</w:t>
      </w:r>
    </w:p>
    <w:p w14:paraId="2F714357">
      <w:pPr>
        <w:spacing w:after="80" w:line="252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The </w:t>
      </w:r>
      <w:r>
        <w:rPr>
          <w:rFonts w:hint="eastAsia" w:ascii="Times New Roman" w:hAnsi="Times New Roman" w:eastAsia="SimSun" w:cs="Times New Roman"/>
          <w:sz w:val="24"/>
          <w:szCs w:val="24"/>
          <w:lang w:val="en-US" w:eastAsia="zh-CN"/>
        </w:rPr>
        <w:t>d</w:t>
      </w:r>
      <w:r>
        <w:rPr>
          <w:rFonts w:hint="default" w:ascii="Times New Roman" w:hAnsi="Times New Roman" w:cs="Times New Roman"/>
          <w:sz w:val="24"/>
          <w:szCs w:val="24"/>
        </w:rPr>
        <w:t>ataset must be stored securely and must not be made publicly accessible. Download links, credentials, and access keys must not be shared.</w:t>
      </w:r>
    </w:p>
    <w:p w14:paraId="6619DFCB">
      <w:pPr>
        <w:pStyle w:val="4"/>
        <w:keepNext/>
        <w:rPr>
          <w:rFonts w:hint="default" w:ascii="Times New Roman" w:hAnsi="Times New Roman" w:cs="Times New Roman"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hint="default" w:ascii="Times New Roman" w:hAnsi="Times New Roman" w:cs="Times New Roman"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3.5  Disclaimer</w:t>
      </w:r>
    </w:p>
    <w:p w14:paraId="6382AB12">
      <w:pPr>
        <w:spacing w:after="80" w:line="252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The </w:t>
      </w:r>
      <w:r>
        <w:rPr>
          <w:rFonts w:hint="eastAsia" w:ascii="Times New Roman" w:hAnsi="Times New Roman" w:eastAsia="SimSun" w:cs="Times New Roman"/>
          <w:sz w:val="24"/>
          <w:szCs w:val="24"/>
          <w:lang w:val="en-US" w:eastAsia="zh-CN"/>
        </w:rPr>
        <w:t>d</w:t>
      </w:r>
      <w:r>
        <w:rPr>
          <w:rFonts w:hint="default" w:ascii="Times New Roman" w:hAnsi="Times New Roman" w:cs="Times New Roman"/>
          <w:sz w:val="24"/>
          <w:szCs w:val="24"/>
        </w:rPr>
        <w:t>ataset is provided as is, without warranties regarding accuracy, completeness, availability, or fitness for a particular purpose. The applicant is responsible for the research conclusions and for compliance with applicable laws, research ethics requirements, and institutional policies.</w:t>
      </w:r>
    </w:p>
    <w:p w14:paraId="7D155856">
      <w:pPr>
        <w:pStyle w:val="3"/>
        <w:keepNext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4. Applicant Declaration and Signature</w:t>
      </w:r>
    </w:p>
    <w:tbl>
      <w:tblPr>
        <w:tblStyle w:val="32"/>
        <w:tblW w:w="10152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52"/>
      </w:tblGrid>
      <w:tr w14:paraId="2066AE95">
        <w:trPr>
          <w:jc w:val="center"/>
        </w:trPr>
        <w:tc>
          <w:tcPr>
            <w:tcW w:w="10152" w:type="dxa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4A004A02">
            <w:pPr>
              <w:spacing w:after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i w:val="0"/>
                <w:color w:val="1F2937"/>
                <w:sz w:val="24"/>
                <w:szCs w:val="24"/>
              </w:rPr>
              <w:sym w:font="Wingdings" w:char="00A8"/>
            </w:r>
            <w:r>
              <w:rPr>
                <w:rFonts w:hint="eastAsia" w:ascii="Times New Roman" w:hAnsi="Times New Roman" w:eastAsia="SimSun" w:cs="Times New Roman"/>
                <w:b w:val="0"/>
                <w:i w:val="0"/>
                <w:color w:val="1F2937"/>
                <w:sz w:val="24"/>
                <w:szCs w:val="24"/>
                <w:lang w:val="en-US" w:eastAsia="zh-CN"/>
              </w:rPr>
              <w:t xml:space="preserve"> </w:t>
            </w:r>
            <w:bookmarkStart w:id="0" w:name="_GoBack"/>
            <w:bookmarkEnd w:id="0"/>
            <w:r>
              <w:rPr>
                <w:rFonts w:hint="default" w:ascii="Times New Roman" w:hAnsi="Times New Roman" w:cs="Times New Roman"/>
                <w:b w:val="0"/>
                <w:i w:val="0"/>
                <w:color w:val="1F2937"/>
                <w:sz w:val="24"/>
                <w:szCs w:val="24"/>
              </w:rPr>
              <w:t>I confirm that the information in this application is accurate.</w:t>
            </w:r>
          </w:p>
        </w:tc>
      </w:tr>
      <w:tr w14:paraId="783605D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2" w:type="dxa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68D8DCD1">
            <w:pPr>
              <w:spacing w:after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i w:val="0"/>
                <w:color w:val="1F2937"/>
                <w:sz w:val="24"/>
                <w:szCs w:val="24"/>
              </w:rPr>
              <w:sym w:font="Wingdings" w:char="00A8"/>
            </w:r>
            <w:r>
              <w:rPr>
                <w:rFonts w:hint="eastAsia" w:ascii="Times New Roman" w:hAnsi="Times New Roman" w:eastAsia="SimSun" w:cs="Times New Roman"/>
                <w:b w:val="0"/>
                <w:i w:val="0"/>
                <w:color w:val="1F2937"/>
                <w:sz w:val="24"/>
                <w:szCs w:val="24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b w:val="0"/>
                <w:i w:val="0"/>
                <w:color w:val="1F2937"/>
                <w:sz w:val="24"/>
                <w:szCs w:val="24"/>
              </w:rPr>
              <w:t>I have read and agree to comply with the Terms of Use.</w:t>
            </w:r>
          </w:p>
        </w:tc>
      </w:tr>
      <w:tr w14:paraId="7BB5E0F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2" w:type="dxa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6C72624E">
            <w:pPr>
              <w:spacing w:after="0"/>
              <w:rPr>
                <w:rFonts w:hint="default" w:ascii="Times New Roman" w:hAnsi="Times New Roman" w:cs="Times New Roman"/>
                <w:b w:val="0"/>
                <w:i w:val="0"/>
                <w:color w:val="1F2937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i w:val="0"/>
                <w:color w:val="1F2937"/>
                <w:sz w:val="24"/>
                <w:szCs w:val="24"/>
              </w:rPr>
              <w:sym w:font="Wingdings" w:char="00A8"/>
            </w:r>
            <w:r>
              <w:rPr>
                <w:rFonts w:hint="eastAsia" w:ascii="Times New Roman" w:hAnsi="Times New Roman" w:eastAsia="SimSun" w:cs="Times New Roman"/>
                <w:b w:val="0"/>
                <w:i w:val="0"/>
                <w:color w:val="1F2937"/>
                <w:sz w:val="24"/>
                <w:szCs w:val="24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b w:val="0"/>
                <w:i w:val="0"/>
                <w:color w:val="1F2937"/>
                <w:sz w:val="24"/>
                <w:szCs w:val="24"/>
              </w:rPr>
              <w:t xml:space="preserve">I will use the </w:t>
            </w:r>
            <w:r>
              <w:rPr>
                <w:rFonts w:hint="eastAsia" w:ascii="Times New Roman" w:hAnsi="Times New Roman" w:eastAsia="SimSun" w:cs="Times New Roman"/>
                <w:b w:val="0"/>
                <w:i w:val="0"/>
                <w:color w:val="1F2937"/>
                <w:sz w:val="24"/>
                <w:szCs w:val="24"/>
                <w:lang w:val="en-US" w:eastAsia="zh-CN"/>
              </w:rPr>
              <w:t>d</w:t>
            </w:r>
            <w:r>
              <w:rPr>
                <w:rFonts w:hint="default" w:ascii="Times New Roman" w:hAnsi="Times New Roman" w:cs="Times New Roman"/>
                <w:b w:val="0"/>
                <w:i w:val="0"/>
                <w:color w:val="1F2937"/>
                <w:sz w:val="24"/>
                <w:szCs w:val="24"/>
              </w:rPr>
              <w:t>ataset only for the research project described in this application.</w:t>
            </w:r>
          </w:p>
        </w:tc>
      </w:tr>
    </w:tbl>
    <w:tbl>
      <w:tblPr>
        <w:tblStyle w:val="33"/>
        <w:tblW w:w="1015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76"/>
        <w:gridCol w:w="5076"/>
      </w:tblGrid>
      <w:tr w14:paraId="520C16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jc w:val="center"/>
        </w:trPr>
        <w:tc>
          <w:tcPr>
            <w:tcW w:w="5076" w:type="dxa"/>
            <w:tcBorders>
              <w:top w:val="nil"/>
              <w:left w:val="nil"/>
              <w:bottom w:val="nil"/>
              <w:right w:val="nil"/>
              <w:tl2br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46FEDED">
            <w:pPr>
              <w:spacing w:after="0"/>
              <w:rPr>
                <w:rFonts w:hint="eastAsia" w:ascii="Times New Roman" w:hAnsi="Times New Roman" w:eastAsia="SimSun" w:cs="Times New Roman"/>
                <w:b/>
                <w:bCs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color w:val="000000"/>
                <w:sz w:val="24"/>
                <w:szCs w:val="24"/>
              </w:rPr>
              <w:t>Applicant full name *</w:t>
            </w:r>
            <w:r>
              <w:rPr>
                <w:rFonts w:hint="eastAsia" w:ascii="Times New Roman" w:hAnsi="Times New Roman" w:eastAsia="SimSun" w:cs="Times New Roman"/>
                <w:b/>
                <w:bCs/>
                <w:i w:val="0"/>
                <w:color w:val="000000"/>
                <w:sz w:val="24"/>
                <w:szCs w:val="24"/>
                <w:lang w:val="en-US" w:eastAsia="zh-CN"/>
              </w:rPr>
              <w:t>:</w:t>
            </w:r>
          </w:p>
        </w:tc>
        <w:tc>
          <w:tcPr>
            <w:tcW w:w="507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545511B">
            <w:pPr>
              <w:spacing w:after="0"/>
              <w:rPr>
                <w:rFonts w:hint="eastAsia" w:ascii="Times New Roman" w:hAnsi="Times New Roman" w:eastAsia="SimSun" w:cs="Times New Roman"/>
                <w:b/>
                <w:bCs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color w:val="000000"/>
                <w:sz w:val="24"/>
                <w:szCs w:val="24"/>
              </w:rPr>
              <w:t>Date *</w:t>
            </w:r>
            <w:r>
              <w:rPr>
                <w:rFonts w:hint="eastAsia" w:ascii="Times New Roman" w:hAnsi="Times New Roman" w:eastAsia="SimSun" w:cs="Times New Roman"/>
                <w:b/>
                <w:bCs/>
                <w:i w:val="0"/>
                <w:color w:val="000000"/>
                <w:sz w:val="24"/>
                <w:szCs w:val="24"/>
                <w:lang w:val="en-US" w:eastAsia="zh-CN"/>
              </w:rPr>
              <w:t>:</w:t>
            </w:r>
          </w:p>
        </w:tc>
      </w:tr>
      <w:tr w14:paraId="6EA28E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15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56914AB">
            <w:pPr>
              <w:spacing w:after="0"/>
              <w:rPr>
                <w:rFonts w:hint="eastAsia" w:ascii="Times New Roman" w:hAnsi="Times New Roman" w:eastAsia="SimSun" w:cs="Times New Roman"/>
                <w:b/>
                <w:bCs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color w:val="000000"/>
                <w:sz w:val="24"/>
                <w:szCs w:val="24"/>
              </w:rPr>
              <w:t>Signature *</w:t>
            </w:r>
            <w:r>
              <w:rPr>
                <w:rFonts w:hint="eastAsia" w:ascii="Times New Roman" w:hAnsi="Times New Roman" w:eastAsia="SimSun" w:cs="Times New Roman"/>
                <w:b/>
                <w:bCs/>
                <w:i w:val="0"/>
                <w:color w:val="000000"/>
                <w:sz w:val="24"/>
                <w:szCs w:val="24"/>
                <w:lang w:val="en-US" w:eastAsia="zh-CN"/>
              </w:rPr>
              <w:t>:</w:t>
            </w:r>
          </w:p>
        </w:tc>
      </w:tr>
    </w:tbl>
    <w:p w14:paraId="1FA5235C">
      <w:pPr>
        <w:pStyle w:val="3"/>
        <w:keepNext/>
        <w:spacing w:before="0" w:beforeAutospacing="0"/>
        <w:rPr>
          <w:rFonts w:hint="default"/>
          <w:color w:val="262626" w:themeColor="text1" w:themeTint="D9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</w:pPr>
      <w:r>
        <w:rPr>
          <w:rFonts w:hint="eastAsia" w:ascii="Times New Roman" w:hAnsi="Times New Roman" w:eastAsia="SimSun" w:cs="Times New Roman"/>
          <w:b w:val="0"/>
          <w:i/>
          <w:color w:val="262626" w:themeColor="text1" w:themeTint="D9"/>
          <w:sz w:val="24"/>
          <w:szCs w:val="24"/>
          <w:lang w:val="en-US" w:eastAsia="zh-CN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>A typed name in the Signature field will be accepted as an electronic signature</w:t>
      </w:r>
      <w:r>
        <w:rPr>
          <w:rFonts w:hint="default" w:ascii="Times New Roman" w:hAnsi="Times New Roman" w:cs="Times New Roman"/>
          <w:b w:val="0"/>
          <w:i/>
          <w:color w:val="262626" w:themeColor="text1" w:themeTint="D9"/>
          <w:sz w:val="24"/>
          <w:szCs w:val="24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>.</w:t>
      </w:r>
    </w:p>
    <w:tbl>
      <w:tblPr>
        <w:tblStyle w:val="33"/>
        <w:tblW w:w="1015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52"/>
      </w:tblGrid>
      <w:tr w14:paraId="0352A9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10152" w:type="dxa"/>
            <w:shd w:val="clear" w:color="auto" w:fill="EAF1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7257ABC">
            <w:pPr>
              <w:rPr>
                <w:rFonts w:hint="default" w:ascii="Times New Roman" w:hAnsi="Times New Roman" w:cs="Times New Roman"/>
                <w:b w:val="0"/>
                <w:bCs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i w:val="0"/>
                <w:color w:val="24527A"/>
                <w:sz w:val="24"/>
                <w:szCs w:val="24"/>
              </w:rPr>
              <w:t xml:space="preserve">Please submit the completed application to </w:t>
            </w:r>
            <w:r>
              <w:rPr>
                <w:rFonts w:hint="eastAsia" w:ascii="Times New Roman" w:hAnsi="Times New Roman" w:eastAsia="SimSun" w:cs="Times New Roman"/>
                <w:b w:val="0"/>
                <w:bCs/>
                <w:i/>
                <w:iCs/>
                <w:color w:val="24527A"/>
                <w:sz w:val="24"/>
                <w:szCs w:val="24"/>
                <w:lang w:val="en-US" w:eastAsia="zh-CN"/>
              </w:rPr>
              <w:t>Xiaohui.Zhu@xjtlu.edu.cn</w:t>
            </w:r>
            <w:r>
              <w:rPr>
                <w:rFonts w:hint="default" w:ascii="Times New Roman" w:hAnsi="Times New Roman" w:cs="Times New Roman"/>
                <w:b w:val="0"/>
                <w:bCs/>
                <w:i w:val="0"/>
                <w:color w:val="24527A"/>
                <w:sz w:val="24"/>
                <w:szCs w:val="24"/>
              </w:rPr>
              <w:t>. Applications with incomplete information may not be reviewed.</w:t>
            </w:r>
          </w:p>
        </w:tc>
      </w:tr>
    </w:tbl>
    <w:p w14:paraId="7DB5EAF4">
      <w:pPr>
        <w:spacing w:after="0" w:afterAutospacing="0"/>
        <w:rPr>
          <w:rFonts w:hint="default" w:ascii="Times New Roman" w:hAnsi="Times New Roman" w:cs="Times New Roman"/>
        </w:rPr>
      </w:pPr>
    </w:p>
    <w:sectPr>
      <w:footerReference r:id="rId5" w:type="default"/>
      <w:pgSz w:w="12240" w:h="15840"/>
      <w:pgMar w:top="864" w:right="1037" w:bottom="893" w:left="1037" w:header="360" w:footer="432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ptos">
    <w:altName w:val="Segoe U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B7180BE">
    <w:pPr>
      <w:pStyle w:val="24"/>
      <w:jc w:val="center"/>
    </w:pPr>
    <w:r>
      <w:rPr>
        <w:rFonts w:hint="eastAsia" w:eastAsia="SimSun"/>
        <w:b w:val="0"/>
        <w:i w:val="0"/>
        <w:color w:val="667085"/>
        <w:sz w:val="16"/>
        <w:lang w:val="en-US" w:eastAsia="zh-CN"/>
      </w:rPr>
      <w:t>TopoStrawberry-RGBD</w:t>
    </w:r>
    <w:r>
      <w:rPr>
        <w:rFonts w:ascii="Aptos" w:hAnsi="Aptos"/>
        <w:b w:val="0"/>
        <w:i w:val="0"/>
        <w:color w:val="667085"/>
        <w:sz w:val="16"/>
      </w:rPr>
      <w:t xml:space="preserve">   |   Page </w:t>
    </w:r>
    <w:r>
      <w:fldChar w:fldCharType="begin"/>
    </w:r>
    <w:r>
      <w:instrText xml:space="preserve">PAGE</w:instrText>
    </w:r>
    <w:r>
      <w:fldChar w:fldCharType="separate"/>
    </w:r>
    <w:r>
      <w:t>1</w:t>
    </w:r>
    <w:r>
      <w:fldChar w:fldCharType="end"/>
    </w:r>
    <w:r>
      <w:rPr>
        <w:rFonts w:ascii="Aptos" w:hAnsi="Aptos"/>
        <w:b w:val="0"/>
        <w:i w:val="0"/>
        <w:color w:val="667085"/>
        <w:sz w:val="16"/>
      </w:rPr>
      <w:t xml:space="preserve"> of </w:t>
    </w:r>
    <w:r>
      <w:fldChar w:fldCharType="begin"/>
    </w:r>
    <w:r>
      <w:instrText xml:space="preserve">NUMPAGES</w:instrText>
    </w:r>
    <w:r>
      <w:fldChar w:fldCharType="separate"/>
    </w:r>
    <w: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2" w:lineRule="auto"/>
      </w:pPr>
      <w:r>
        <w:separator/>
      </w:r>
    </w:p>
  </w:footnote>
  <w:footnote w:type="continuationSeparator" w:id="1">
    <w:p>
      <w:pPr>
        <w:spacing w:before="0" w:after="0" w:line="252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2D75012"/>
    <w:rsid w:val="167A36F0"/>
    <w:rsid w:val="200A5322"/>
    <w:rsid w:val="2B876717"/>
    <w:rsid w:val="39720B6F"/>
    <w:rsid w:val="3C7C1C2B"/>
    <w:rsid w:val="3F8C7AD1"/>
    <w:rsid w:val="4A880DD3"/>
    <w:rsid w:val="5C6D49B2"/>
    <w:rsid w:val="60C864D5"/>
    <w:rsid w:val="67D00DCA"/>
    <w:rsid w:val="69131D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unhideWhenUsed="0" w:uiPriority="66" w:semiHidden="0" w:name="Medium List 2 Accent 4"/>
    <w:lsdException w:qFormat="1" w:unhideWhenUsed="0" w:uiPriority="67" w:semiHidden="0" w:name="Medium Grid 1 Accent 4"/>
    <w:lsdException w:unhideWhenUsed="0" w:uiPriority="68" w:semiHidden="0" w:name="Medium Grid 2 Accent 4"/>
    <w:lsdException w:qFormat="1"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80" w:line="252" w:lineRule="auto"/>
    </w:pPr>
    <w:rPr>
      <w:rFonts w:ascii="Aptos" w:hAnsi="Aptos" w:eastAsiaTheme="minorEastAsia" w:cstheme="minorBidi"/>
      <w:color w:val="1F2937"/>
      <w:sz w:val="19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160" w:after="100"/>
      <w:outlineLvl w:val="0"/>
    </w:pPr>
    <w:rPr>
      <w:rFonts w:asciiTheme="majorHAnsi" w:hAnsiTheme="majorHAnsi" w:eastAsiaTheme="majorEastAsia" w:cstheme="majorBidi"/>
      <w:b/>
      <w:bCs/>
      <w:color w:val="2E75B6"/>
      <w:sz w:val="29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100" w:after="40"/>
      <w:outlineLvl w:val="1"/>
    </w:pPr>
    <w:rPr>
      <w:rFonts w:asciiTheme="majorHAnsi" w:hAnsiTheme="majorHAnsi" w:eastAsiaTheme="majorEastAsia" w:cstheme="majorBidi"/>
      <w:b/>
      <w:bCs/>
      <w:color w:val="2E75B6"/>
      <w:sz w:val="22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412</Words>
  <Characters>2397</Characters>
  <Lines>0</Lines>
  <Paragraphs>0</Paragraphs>
  <TotalTime>18</TotalTime>
  <ScaleCrop>false</ScaleCrop>
  <LinksUpToDate>false</LinksUpToDate>
  <CharactersWithSpaces>2783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[Data provider]</dc:creator>
  <dc:description>generated by python-docx</dc:description>
  <cp:lastModifiedBy>WPS_1790579770</cp:lastModifiedBy>
  <dcterms:modified xsi:type="dcterms:W3CDTF">2026-10-10T06:07:31Z</dcterms:modified>
  <dc:subject>Application for controlled non-commercial research and educational access</dc:subject>
  <dc:title>StrawberryHarvest-RGBD — Non-Commercial Research Data Access Application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eyJoZGlkIjoiNTU0ODYwMmQyODlmMzMyMTZhYTU2ZWRmNTZmNWFlODIiLCJ1c2VySWQiOiIxMzc0NTgwMTIwNDIifQ==</vt:lpwstr>
  </property>
  <property fmtid="{D5CDD505-2E9C-101B-9397-08002B2CF9AE}" pid="3" name="KSOProductBuildVer">
    <vt:lpwstr>2052-12.1.0.28485</vt:lpwstr>
  </property>
  <property fmtid="{D5CDD505-2E9C-101B-9397-08002B2CF9AE}" pid="4" name="ICV">
    <vt:lpwstr>4B6FB7FBEB704C3F803024CA6EB9A6B1_13</vt:lpwstr>
  </property>
</Properties>
</file>